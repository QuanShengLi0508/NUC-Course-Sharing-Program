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gif" PartName="/word/media/document_image_rId10.gif"/>
  <Override ContentType="image/gif" PartName="/word/media/document_image_rId11.gif"/>
  <Override ContentType="image/gif" PartName="/word/media/document_image_rId12.gif"/>
  <Override ContentType="image/gif" PartName="/word/media/document_image_rId13.gif"/>
  <Override ContentType="image/gif" PartName="/word/media/document_image_rId14.gif"/>
  <Override ContentType="image/gif" PartName="/word/media/document_image_rId15.gif"/>
  <Override ContentType="image/gif" PartName="/word/media/document_image_rId16.gif"/>
  <Override ContentType="image/gif" PartName="/word/media/document_image_rId17.gif"/>
  <Override ContentType="image/gif" PartName="/word/media/document_image_rId18.gif"/>
  <Override ContentType="image/gif" PartName="/word/media/document_image_rId19.gif"/>
  <Override ContentType="image/gif" PartName="/word/media/document_image_rId20.gif"/>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gif" PartName="/word/media/document_image_rId26.gif"/>
  <Override ContentType="image/png" PartName="/word/media/document_image_rId27.png"/>
  <Override ContentType="image/png" PartName="/word/media/document_image_rId28.png"/>
  <Override ContentType="image/png" PartName="/word/media/document_image_rId29.png"/>
  <Override ContentType="image/gif" PartName="/word/media/document_image_rId3.gif"/>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gif" PartName="/word/media/document_image_rId4.gif"/>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image/png" PartName="/word/media/document_image_rId46.png"/>
  <Override ContentType="image/png" PartName="/word/media/document_image_rId47.png"/>
  <Override ContentType="image/png" PartName="/word/media/document_image_rId48.png"/>
  <Override ContentType="image/gif" PartName="/word/media/document_image_rId5.gif"/>
  <Override ContentType="image/gif" PartName="/word/media/document_image_rId6.gif"/>
  <Override ContentType="image/gif" PartName="/word/media/document_image_rId7.gif"/>
  <Override ContentType="image/gif" PartName="/word/media/document_image_rId8.gif"/>
  <Override ContentType="image/gif" PartName="/word/media/document_image_rId9.gif"/>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360" w:lineRule="auto"/>
        <w:jc w:val="center"/>
      </w:pPr>
      <w:r>
        <w:rPr>
          <w:rFonts w:hint="eastAsia"/>
          <w:noProof/>
          <w:sz w:val="39"/>
        </w:rPr>
        <w:t>理论物理导论思考题汇总</w:t>
      </w:r>
    </w:p>
    <w:p>
      <w:pPr>
        <w:spacing w:line="240" w:lineRule="auto"/>
        <w:jc w:val="both"/>
      </w:pPr>
      <w:r>
        <w:rPr>
          <w:rFonts w:hint="eastAsia" w:ascii="&quot;Times New Roman&quot;" w:hAnsi="&quot;Times New Roman&quot;" w:eastAsia="&quot;Times New Roman&quot;"/>
          <w:noProof/>
          <w:sz w:val="28"/>
        </w:rPr>
        <w:t>二</w:t>
      </w:r>
    </w:p>
    <w:p>
      <w:pPr>
        <w:spacing w:line="240" w:lineRule="auto"/>
        <w:jc w:val="both"/>
      </w:pPr>
      <w:r>
        <w:rPr>
          <w:rFonts w:hint="eastAsia" w:ascii="&quot;Times New Roman&quot;" w:hAnsi="&quot;Times New Roman&quot;" w:eastAsia="&quot;Times New Roman&quot;"/>
          <w:noProof/>
          <w:sz w:val="28"/>
        </w:rPr>
        <w:t>6.为什么把微观粒子波动性叫物质波或几率波？</w:t>
      </w:r>
    </w:p>
    <w:p>
      <w:pPr>
        <w:spacing w:line="240" w:lineRule="auto"/>
        <w:jc w:val="both"/>
      </w:pPr>
      <w:r>
        <w:rPr>
          <w:rFonts w:hint="eastAsia" w:ascii="SimSun, STSong" w:hAnsi="SimSun, STSong" w:eastAsia="SimSun, STSong"/>
          <w:noProof/>
          <w:sz w:val="26"/>
        </w:rPr>
        <w:t>答：就一个粒子而言，其出现的位置是随机的， 但相同条件下的大量粒子，或在同一粒子在相同条件下的大量重复行为，是有规律的，服从几率统计。</w:t>
      </w:r>
    </w:p>
    <w:p>
      <w:pPr>
        <w:spacing w:line="240" w:lineRule="auto"/>
        <w:ind w:firstLineChars="200"/>
        <w:jc w:val="both"/>
      </w:pPr>
      <w:r>
        <w:rPr>
          <w:rFonts w:hint="eastAsia" w:ascii="SimSun, STSong" w:hAnsi="SimSun, STSong" w:eastAsia="SimSun, STSong"/>
          <w:noProof/>
          <w:sz w:val="26"/>
        </w:rPr>
        <w:t>微观粒子衍射过程中明条纹处表示粒子出现的几率取极大值，暗条纹处表示粒子出现的几率取极小值即微观粒子的波动性与其出现的几率有一定关系，故把微观粒子波动性叫做物质波或几率波。</w:t>
      </w:r>
    </w:p>
    <w:p>
      <w:pPr>
        <w:spacing w:line="240" w:lineRule="auto"/>
        <w:jc w:val="both"/>
      </w:pPr>
      <w:r>
        <w:rPr>
          <w:rFonts w:hint="eastAsia" w:ascii="&quot;Times New Roman&quot;" w:hAnsi="&quot;Times New Roman&quot;" w:eastAsia="&quot;Times New Roman&quot;"/>
          <w:noProof/>
          <w:sz w:val="28"/>
        </w:rPr>
        <w:t>7.微观粒子的波粒二象性等于经典粒子性加经典波动性吗？</w:t>
      </w:r>
    </w:p>
    <w:p>
      <w:pPr>
        <w:spacing w:line="240" w:lineRule="auto"/>
        <w:jc w:val="both"/>
      </w:pPr>
      <w:r>
        <w:rPr>
          <w:rFonts w:hint="eastAsia" w:ascii="&quot;Times New Roman&quot;" w:hAnsi="&quot;Times New Roman&quot;" w:eastAsia="&quot;Times New Roman&quot;"/>
          <w:noProof/>
          <w:sz w:val="26"/>
        </w:rPr>
        <w:t>答：不等于。微观粒子的波动性体现于其传播过程中的7.微观粒子的波粒二象性等于经典粒子性加经典波动性吗？</w:t>
      </w:r>
    </w:p>
    <w:p>
      <w:pPr>
        <w:spacing w:line="240" w:lineRule="auto"/>
        <w:jc w:val="both"/>
      </w:pPr>
      <w:r>
        <w:rPr>
          <w:rFonts w:hint="eastAsia" w:ascii="&quot;Times New Roman&quot;" w:hAnsi="&quot;Times New Roman&quot;" w:eastAsia="&quot;Times New Roman&quot;"/>
          <w:noProof/>
          <w:sz w:val="26"/>
        </w:rPr>
        <w:t>答：不等于。微观粒子的波动性体现于其传播过程中的衍射现象，而微观粒子的粒子性体现于其与物质相互作用时，所以并不等于经典粒子性加经典波动性。</w:t>
      </w:r>
    </w:p>
    <w:p>
      <w:pPr>
        <w:spacing w:line="240" w:lineRule="auto"/>
        <w:jc w:val="both"/>
      </w:pPr>
      <w:r>
        <w:rPr>
          <w:rFonts w:hint="eastAsia" w:ascii="&quot;Times New Roman&quot;" w:hAnsi="&quot;Times New Roman&quot;" w:eastAsia="&quot;Times New Roman&quot;"/>
          <w:noProof/>
          <w:sz w:val="28"/>
        </w:rPr>
        <w:t>10.求解薛定谔方程的过程中，微观粒子的能量取量子化值的结论是人为规定的吗？</w:t>
      </w:r>
    </w:p>
    <w:p>
      <w:pPr>
        <w:spacing w:line="240" w:lineRule="auto"/>
        <w:jc w:val="both"/>
      </w:pPr>
      <w:r>
        <w:rPr>
          <w:rFonts w:hint="eastAsia" w:ascii="&quot;Times New Roman&quot;" w:hAnsi="&quot;Times New Roman&quot;" w:eastAsia="&quot;Times New Roman&quot;"/>
          <w:noProof/>
          <w:sz w:val="26"/>
        </w:rPr>
        <w:t>答：不是。量子力学中，波函数随时间变化遵守薛定谔方程。求解薛定谔方程的过程中，能量的表达式中有n的存在，n的取值为离散的，则微观粒子的能量取量子化值</w:t>
      </w:r>
    </w:p>
    <w:p>
      <w:pPr>
        <w:spacing w:line="240" w:lineRule="auto"/>
        <w:jc w:val="both"/>
      </w:pPr>
      <w:r>
        <w:rPr>
          <w:rFonts w:hint="eastAsia" w:ascii="&quot;Times New Roman&quot;" w:hAnsi="&quot;Times New Roman&quot;" w:eastAsia="&quot;Times New Roman&quot;"/>
          <w:noProof/>
          <w:sz w:val="26"/>
        </w:rPr>
        <w:t>三</w:t>
      </w:r>
    </w:p>
    <w:p>
      <w:pPr>
        <w:spacing w:line="240" w:lineRule="auto"/>
        <w:jc w:val="both"/>
      </w:pPr>
      <w:r>
        <w:rPr>
          <w:rFonts w:hint="eastAsia" w:ascii="&quot;Times New Roman&quot;" w:hAnsi="&quot;Times New Roman&quot;" w:eastAsia="&quot;Times New Roman&quot;"/>
          <w:noProof/>
          <w:sz w:val="26"/>
        </w:rPr>
        <w:t>7．什么是厄米算符本征函数的正交性和完全性？</w:t>
      </w:r>
    </w:p>
    <w:p>
      <w:pPr>
        <w:spacing w:line="240" w:lineRule="auto"/>
        <w:jc w:val="both"/>
      </w:pPr>
      <w:r>
        <w:rPr>
          <w:rFonts w:hint="eastAsia" w:ascii="&quot;Times New Roman&quot;" w:hAnsi="&quot;Times New Roman&quot;" w:eastAsia="&quot;Times New Roman&quot;"/>
          <w:noProof/>
          <w:sz w:val="26"/>
        </w:rPr>
        <w:t>答：正交性: 任意一个厄米算符它的本征函数是</w:t>
      </w:r>
      <w:r>
        <w:drawing>
          <wp:inline distT="0" distB="0" distL="0" distR="0">
            <wp:extent cx="180975" cy="295275"/>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3"/>
                    <a:stretch>
                      <a:fillRect/>
                    </a:stretch>
                  </pic:blipFill>
                  <pic:spPr>
                    <a:xfrm>
                      <a:off x="0" y="0"/>
                      <a:ext cx="247650" cy="295275"/>
                    </a:xfrm>
                    <a:prstGeom prst="rect">
                      <a:avLst/>
                    </a:prstGeom>
                  </pic:spPr>
                </pic:pic>
              </a:graphicData>
            </a:graphic>
          </wp:inline>
        </w:drawing>
      </w:r>
      <w:r>
        <w:drawing>
          <wp:inline distT="0" distB="0" distL="0" distR="0">
            <wp:extent cx="114300" cy="323850"/>
            <wp:effectExtent l="0" t="0" r="0" b="0"/>
            <wp:docPr id="3" name="" descr=""/>
            <wp:cNvGraphicFramePr>
              <a:graphicFrameLocks noChangeAspect="true"/>
            </wp:cNvGraphicFramePr>
            <a:graphic>
              <a:graphicData uri="http://schemas.openxmlformats.org/drawingml/2006/picture">
                <pic:pic>
                  <pic:nvPicPr>
                    <pic:cNvPr id="4" name=""/>
                    <pic:cNvPicPr/>
                  </pic:nvPicPr>
                  <pic:blipFill>
                    <a:blip r:embed="rId4"/>
                    <a:stretch>
                      <a:fillRect/>
                    </a:stretch>
                  </pic:blipFill>
                  <pic:spPr>
                    <a:xfrm>
                      <a:off x="0" y="0"/>
                      <a:ext cx="180975" cy="323850"/>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219075" cy="295275"/>
            <wp:effectExtent l="0" t="0" r="0" b="0"/>
            <wp:docPr id="5" name="" descr=""/>
            <wp:cNvGraphicFramePr>
              <a:graphicFrameLocks noChangeAspect="true"/>
            </wp:cNvGraphicFramePr>
            <a:graphic>
              <a:graphicData uri="http://schemas.openxmlformats.org/drawingml/2006/picture">
                <pic:pic>
                  <pic:nvPicPr>
                    <pic:cNvPr id="6" name=""/>
                    <pic:cNvPicPr/>
                  </pic:nvPicPr>
                  <pic:blipFill>
                    <a:blip r:embed="rId5"/>
                    <a:stretch>
                      <a:fillRect/>
                    </a:stretch>
                  </pic:blipFill>
                  <pic:spPr>
                    <a:xfrm>
                      <a:off x="0" y="0"/>
                      <a:ext cx="295275" cy="295275"/>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200025" cy="342900"/>
            <wp:effectExtent l="0" t="0" r="0" b="0"/>
            <wp:docPr id="7" name="" descr=""/>
            <wp:cNvGraphicFramePr>
              <a:graphicFrameLocks noChangeAspect="true"/>
            </wp:cNvGraphicFramePr>
            <a:graphic>
              <a:graphicData uri="http://schemas.openxmlformats.org/drawingml/2006/picture">
                <pic:pic>
                  <pic:nvPicPr>
                    <pic:cNvPr id="8" name=""/>
                    <pic:cNvPicPr/>
                  </pic:nvPicPr>
                  <pic:blipFill>
                    <a:blip r:embed="rId6"/>
                    <a:stretch>
                      <a:fillRect/>
                    </a:stretch>
                  </pic:blipFill>
                  <pic:spPr>
                    <a:xfrm>
                      <a:off x="0" y="0"/>
                      <a:ext cx="266700" cy="342900"/>
                    </a:xfrm>
                    <a:prstGeom prst="rect">
                      <a:avLst/>
                    </a:prstGeom>
                  </pic:spPr>
                </pic:pic>
              </a:graphicData>
            </a:graphic>
          </wp:inline>
        </w:drawing>
      </w:r>
      <w:r>
        <w:rPr>
          <w:rFonts w:hint="eastAsia" w:ascii="&quot;Times New Roman&quot;" w:hAnsi="&quot;Times New Roman&quot;" w:eastAsia="&quot;Times New Roman&quot;"/>
          <w:noProof/>
          <w:sz w:val="26"/>
        </w:rPr>
        <w:t>···，相应的本征值为</w:t>
      </w:r>
      <w:r>
        <w:drawing>
          <wp:inline distT="0" distB="0" distL="0" distR="0">
            <wp:extent cx="200025" cy="295275"/>
            <wp:effectExtent l="0" t="0" r="0" b="0"/>
            <wp:docPr id="9" name="" descr=""/>
            <wp:cNvGraphicFramePr>
              <a:graphicFrameLocks noChangeAspect="true"/>
            </wp:cNvGraphicFramePr>
            <a:graphic>
              <a:graphicData uri="http://schemas.openxmlformats.org/drawingml/2006/picture">
                <pic:pic>
                  <pic:nvPicPr>
                    <pic:cNvPr id="10" name=""/>
                    <pic:cNvPicPr/>
                  </pic:nvPicPr>
                  <pic:blipFill>
                    <a:blip r:embed="rId7"/>
                    <a:stretch>
                      <a:fillRect/>
                    </a:stretch>
                  </pic:blipFill>
                  <pic:spPr>
                    <a:xfrm>
                      <a:off x="0" y="0"/>
                      <a:ext cx="257175" cy="295275"/>
                    </a:xfrm>
                    <a:prstGeom prst="rect">
                      <a:avLst/>
                    </a:prstGeom>
                  </pic:spPr>
                </pic:pic>
              </a:graphicData>
            </a:graphic>
          </wp:inline>
        </w:drawing>
      </w:r>
      <w:r>
        <w:drawing>
          <wp:inline distT="0" distB="0" distL="0" distR="0">
            <wp:extent cx="161925" cy="295275"/>
            <wp:effectExtent l="0" t="0" r="0" b="0"/>
            <wp:docPr id="11" name="" descr=""/>
            <wp:cNvGraphicFramePr>
              <a:graphicFrameLocks noChangeAspect="true"/>
            </wp:cNvGraphicFramePr>
            <a:graphic>
              <a:graphicData uri="http://schemas.openxmlformats.org/drawingml/2006/picture">
                <pic:pic>
                  <pic:nvPicPr>
                    <pic:cNvPr id="12" name=""/>
                    <pic:cNvPicPr/>
                  </pic:nvPicPr>
                  <pic:blipFill>
                    <a:blip r:embed="rId8"/>
                    <a:stretch>
                      <a:fillRect/>
                    </a:stretch>
                  </pic:blipFill>
                  <pic:spPr>
                    <a:xfrm>
                      <a:off x="0" y="0"/>
                      <a:ext cx="209550" cy="295275"/>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161925" cy="342900"/>
            <wp:effectExtent l="0" t="0" r="0" b="0"/>
            <wp:docPr id="13" name="" descr=""/>
            <wp:cNvGraphicFramePr>
              <a:graphicFrameLocks noChangeAspect="true"/>
            </wp:cNvGraphicFramePr>
            <a:graphic>
              <a:graphicData uri="http://schemas.openxmlformats.org/drawingml/2006/picture">
                <pic:pic>
                  <pic:nvPicPr>
                    <pic:cNvPr id="14" name=""/>
                    <pic:cNvPicPr/>
                  </pic:nvPicPr>
                  <pic:blipFill>
                    <a:blip r:embed="rId9"/>
                    <a:stretch>
                      <a:fillRect/>
                    </a:stretch>
                  </pic:blipFill>
                  <pic:spPr>
                    <a:xfrm>
                      <a:off x="0" y="0"/>
                      <a:ext cx="200025" cy="342900"/>
                    </a:xfrm>
                    <a:prstGeom prst="rect">
                      <a:avLst/>
                    </a:prstGeom>
                  </pic:spPr>
                </pic:pic>
              </a:graphicData>
            </a:graphic>
          </wp:inline>
        </w:drawing>
      </w:r>
      <w:r>
        <w:rPr>
          <w:rFonts w:hint="eastAsia" w:ascii="&quot;Times New Roman&quot;" w:hAnsi="&quot;Times New Roman&quot;" w:eastAsia="&quot;Times New Roman&quot;"/>
          <w:noProof/>
          <w:sz w:val="26"/>
        </w:rPr>
        <w:t>，对其本征函数系必有：</w:t>
      </w:r>
      <w:r>
        <w:drawing>
          <wp:inline distT="0" distB="0" distL="0" distR="0">
            <wp:extent cx="942975" cy="361950"/>
            <wp:effectExtent l="0" t="0" r="0" b="0"/>
            <wp:docPr id="15" name="" descr=""/>
            <wp:cNvGraphicFramePr>
              <a:graphicFrameLocks noChangeAspect="true"/>
            </wp:cNvGraphicFramePr>
            <a:graphic>
              <a:graphicData uri="http://schemas.openxmlformats.org/drawingml/2006/picture">
                <pic:pic>
                  <pic:nvPicPr>
                    <pic:cNvPr id="16" name=""/>
                    <pic:cNvPicPr/>
                  </pic:nvPicPr>
                  <pic:blipFill>
                    <a:blip r:embed="rId10"/>
                    <a:stretch>
                      <a:fillRect/>
                    </a:stretch>
                  </pic:blipFill>
                  <pic:spPr>
                    <a:xfrm>
                      <a:off x="0" y="0"/>
                      <a:ext cx="1400175" cy="361950"/>
                    </a:xfrm>
                    <a:prstGeom prst="rect">
                      <a:avLst/>
                    </a:prstGeom>
                  </pic:spPr>
                </pic:pic>
              </a:graphicData>
            </a:graphic>
          </wp:inline>
        </w:drawing>
      </w:r>
      <w:r>
        <w:rPr>
          <w:rFonts w:hint="eastAsia" w:ascii="&quot;Times New Roman&quot;" w:hAnsi="&quot;Times New Roman&quot;" w:eastAsia="&quot;Times New Roman&quot;"/>
          <w:noProof/>
          <w:sz w:val="26"/>
        </w:rPr>
        <w:t>。</w:t>
      </w:r>
    </w:p>
    <w:p>
      <w:pPr>
        <w:spacing w:line="240" w:lineRule="auto"/>
        <w:jc w:val="both"/>
      </w:pPr>
      <w:r>
        <w:rPr>
          <w:rFonts w:hint="eastAsia" w:ascii="&quot;Times New Roman&quot;" w:hAnsi="&quot;Times New Roman&quot;" w:eastAsia="&quot;Times New Roman&quot;"/>
          <w:noProof/>
          <w:sz w:val="26"/>
        </w:rPr>
        <w:t>完全性：任意态能用本征态展开，任意一个厄米算符它的本征函数是</w:t>
      </w:r>
      <w:r>
        <w:drawing>
          <wp:inline distT="0" distB="0" distL="0" distR="0">
            <wp:extent cx="180975" cy="295275"/>
            <wp:effectExtent l="0" t="0" r="0" b="0"/>
            <wp:docPr id="17" name="" descr=""/>
            <wp:cNvGraphicFramePr>
              <a:graphicFrameLocks noChangeAspect="true"/>
            </wp:cNvGraphicFramePr>
            <a:graphic>
              <a:graphicData uri="http://schemas.openxmlformats.org/drawingml/2006/picture">
                <pic:pic>
                  <pic:nvPicPr>
                    <pic:cNvPr id="18" name=""/>
                    <pic:cNvPicPr/>
                  </pic:nvPicPr>
                  <pic:blipFill>
                    <a:blip r:embed="rId11"/>
                    <a:stretch>
                      <a:fillRect/>
                    </a:stretch>
                  </pic:blipFill>
                  <pic:spPr>
                    <a:xfrm>
                      <a:off x="0" y="0"/>
                      <a:ext cx="247650" cy="295275"/>
                    </a:xfrm>
                    <a:prstGeom prst="rect">
                      <a:avLst/>
                    </a:prstGeom>
                  </pic:spPr>
                </pic:pic>
              </a:graphicData>
            </a:graphic>
          </wp:inline>
        </w:drawing>
      </w:r>
      <w:r>
        <w:drawing>
          <wp:inline distT="0" distB="0" distL="0" distR="0">
            <wp:extent cx="114300" cy="323850"/>
            <wp:effectExtent l="0" t="0" r="0" b="0"/>
            <wp:docPr id="19" name="" descr=""/>
            <wp:cNvGraphicFramePr>
              <a:graphicFrameLocks noChangeAspect="true"/>
            </wp:cNvGraphicFramePr>
            <a:graphic>
              <a:graphicData uri="http://schemas.openxmlformats.org/drawingml/2006/picture">
                <pic:pic>
                  <pic:nvPicPr>
                    <pic:cNvPr id="20" name=""/>
                    <pic:cNvPicPr/>
                  </pic:nvPicPr>
                  <pic:blipFill>
                    <a:blip r:embed="rId12"/>
                    <a:stretch>
                      <a:fillRect/>
                    </a:stretch>
                  </pic:blipFill>
                  <pic:spPr>
                    <a:xfrm>
                      <a:off x="0" y="0"/>
                      <a:ext cx="180975" cy="323850"/>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219075" cy="295275"/>
            <wp:effectExtent l="0" t="0" r="0" b="0"/>
            <wp:docPr id="21" name="" descr=""/>
            <wp:cNvGraphicFramePr>
              <a:graphicFrameLocks noChangeAspect="true"/>
            </wp:cNvGraphicFramePr>
            <a:graphic>
              <a:graphicData uri="http://schemas.openxmlformats.org/drawingml/2006/picture">
                <pic:pic>
                  <pic:nvPicPr>
                    <pic:cNvPr id="22" name=""/>
                    <pic:cNvPicPr/>
                  </pic:nvPicPr>
                  <pic:blipFill>
                    <a:blip r:embed="rId13"/>
                    <a:stretch>
                      <a:fillRect/>
                    </a:stretch>
                  </pic:blipFill>
                  <pic:spPr>
                    <a:xfrm>
                      <a:off x="0" y="0"/>
                      <a:ext cx="295275" cy="295275"/>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200025" cy="342900"/>
            <wp:effectExtent l="0" t="0" r="0" b="0"/>
            <wp:docPr id="23" name="" descr=""/>
            <wp:cNvGraphicFramePr>
              <a:graphicFrameLocks noChangeAspect="true"/>
            </wp:cNvGraphicFramePr>
            <a:graphic>
              <a:graphicData uri="http://schemas.openxmlformats.org/drawingml/2006/picture">
                <pic:pic>
                  <pic:nvPicPr>
                    <pic:cNvPr id="24" name=""/>
                    <pic:cNvPicPr/>
                  </pic:nvPicPr>
                  <pic:blipFill>
                    <a:blip r:embed="rId14"/>
                    <a:stretch>
                      <a:fillRect/>
                    </a:stretch>
                  </pic:blipFill>
                  <pic:spPr>
                    <a:xfrm>
                      <a:off x="0" y="0"/>
                      <a:ext cx="266700" cy="342900"/>
                    </a:xfrm>
                    <a:prstGeom prst="rect">
                      <a:avLst/>
                    </a:prstGeom>
                  </pic:spPr>
                </pic:pic>
              </a:graphicData>
            </a:graphic>
          </wp:inline>
        </w:drawing>
      </w:r>
      <w:r>
        <w:rPr>
          <w:rFonts w:hint="eastAsia" w:ascii="&quot;Times New Roman&quot;" w:hAnsi="&quot;Times New Roman&quot;" w:eastAsia="&quot;Times New Roman&quot;"/>
          <w:noProof/>
          <w:sz w:val="26"/>
        </w:rPr>
        <w:t>···，则对粒子的任意可能态</w:t>
      </w:r>
      <w:r>
        <w:drawing>
          <wp:inline distT="0" distB="0" distL="0" distR="0">
            <wp:extent cx="314325" cy="285750"/>
            <wp:effectExtent l="0" t="0" r="0" b="0"/>
            <wp:docPr id="25" name="" descr=""/>
            <wp:cNvGraphicFramePr>
              <a:graphicFrameLocks noChangeAspect="true"/>
            </wp:cNvGraphicFramePr>
            <a:graphic>
              <a:graphicData uri="http://schemas.openxmlformats.org/drawingml/2006/picture">
                <pic:pic>
                  <pic:nvPicPr>
                    <pic:cNvPr id="26" name=""/>
                    <pic:cNvPicPr/>
                  </pic:nvPicPr>
                  <pic:blipFill>
                    <a:blip r:embed="rId15"/>
                    <a:stretch>
                      <a:fillRect/>
                    </a:stretch>
                  </pic:blipFill>
                  <pic:spPr>
                    <a:xfrm>
                      <a:off x="0" y="0"/>
                      <a:ext cx="447675" cy="285750"/>
                    </a:xfrm>
                    <a:prstGeom prst="rect">
                      <a:avLst/>
                    </a:prstGeom>
                  </pic:spPr>
                </pic:pic>
              </a:graphicData>
            </a:graphic>
          </wp:inline>
        </w:drawing>
      </w:r>
      <w:r>
        <w:rPr>
          <w:rFonts w:hint="eastAsia" w:ascii="&quot;Times New Roman&quot;" w:hAnsi="&quot;Times New Roman&quot;" w:eastAsia="&quot;Times New Roman&quot;"/>
          <w:noProof/>
          <w:sz w:val="26"/>
        </w:rPr>
        <w:t>，都可以用本征态的线性叠加，把</w:t>
      </w:r>
      <w:r>
        <w:drawing>
          <wp:inline distT="0" distB="0" distL="0" distR="0">
            <wp:extent cx="314325" cy="285750"/>
            <wp:effectExtent l="0" t="0" r="0" b="0"/>
            <wp:docPr id="27" name="" descr=""/>
            <wp:cNvGraphicFramePr>
              <a:graphicFrameLocks noChangeAspect="true"/>
            </wp:cNvGraphicFramePr>
            <a:graphic>
              <a:graphicData uri="http://schemas.openxmlformats.org/drawingml/2006/picture">
                <pic:pic>
                  <pic:nvPicPr>
                    <pic:cNvPr id="28" name=""/>
                    <pic:cNvPicPr/>
                  </pic:nvPicPr>
                  <pic:blipFill>
                    <a:blip r:embed="rId16"/>
                    <a:stretch>
                      <a:fillRect/>
                    </a:stretch>
                  </pic:blipFill>
                  <pic:spPr>
                    <a:xfrm>
                      <a:off x="0" y="0"/>
                      <a:ext cx="447675" cy="285750"/>
                    </a:xfrm>
                    <a:prstGeom prst="rect">
                      <a:avLst/>
                    </a:prstGeom>
                  </pic:spPr>
                </pic:pic>
              </a:graphicData>
            </a:graphic>
          </wp:inline>
        </w:drawing>
      </w:r>
      <w:r>
        <w:rPr>
          <w:rFonts w:hint="eastAsia" w:ascii="&quot;Times New Roman&quot;" w:hAnsi="&quot;Times New Roman&quot;" w:eastAsia="&quot;Times New Roman&quot;"/>
          <w:noProof/>
          <w:sz w:val="26"/>
        </w:rPr>
        <w:t>完全准确地表示出来，即</w:t>
      </w:r>
      <w:r>
        <w:drawing>
          <wp:inline distT="0" distB="0" distL="0" distR="0">
            <wp:extent cx="1095375" cy="514350"/>
            <wp:effectExtent l="0" t="0" r="0" b="0"/>
            <wp:docPr id="29" name="" descr=""/>
            <wp:cNvGraphicFramePr>
              <a:graphicFrameLocks noChangeAspect="true"/>
            </wp:cNvGraphicFramePr>
            <a:graphic>
              <a:graphicData uri="http://schemas.openxmlformats.org/drawingml/2006/picture">
                <pic:pic>
                  <pic:nvPicPr>
                    <pic:cNvPr id="30" name=""/>
                    <pic:cNvPicPr/>
                  </pic:nvPicPr>
                  <pic:blipFill>
                    <a:blip r:embed="rId17"/>
                    <a:stretch>
                      <a:fillRect/>
                    </a:stretch>
                  </pic:blipFill>
                  <pic:spPr>
                    <a:xfrm>
                      <a:off x="0" y="0"/>
                      <a:ext cx="1628775" cy="514350"/>
                    </a:xfrm>
                    <a:prstGeom prst="rect">
                      <a:avLst/>
                    </a:prstGeom>
                  </pic:spPr>
                </pic:pic>
              </a:graphicData>
            </a:graphic>
          </wp:inline>
        </w:drawing>
      </w:r>
    </w:p>
    <w:p>
      <w:pPr>
        <w:spacing w:line="240" w:lineRule="auto"/>
        <w:jc w:val="both"/>
      </w:pPr>
      <w:r>
        <w:rPr>
          <w:rFonts w:hint="eastAsia" w:ascii="&quot;Times New Roman&quot;" w:hAnsi="&quot;Times New Roman&quot;" w:eastAsia="&quot;Times New Roman&quot;"/>
          <w:noProof/>
          <w:sz w:val="26"/>
        </w:rPr>
        <w:t>12、线性叠加态</w:t>
      </w:r>
      <w:r>
        <w:drawing>
          <wp:inline distT="0" distB="0" distL="0" distR="0">
            <wp:extent cx="1095375" cy="514350"/>
            <wp:effectExtent l="0" t="0" r="0" b="0"/>
            <wp:docPr id="31" name="" descr=""/>
            <wp:cNvGraphicFramePr>
              <a:graphicFrameLocks noChangeAspect="true"/>
            </wp:cNvGraphicFramePr>
            <a:graphic>
              <a:graphicData uri="http://schemas.openxmlformats.org/drawingml/2006/picture">
                <pic:pic>
                  <pic:nvPicPr>
                    <pic:cNvPr id="32" name=""/>
                    <pic:cNvPicPr/>
                  </pic:nvPicPr>
                  <pic:blipFill>
                    <a:blip r:embed="rId18"/>
                    <a:stretch>
                      <a:fillRect/>
                    </a:stretch>
                  </pic:blipFill>
                  <pic:spPr>
                    <a:xfrm>
                      <a:off x="0" y="0"/>
                      <a:ext cx="1628775" cy="514350"/>
                    </a:xfrm>
                    <a:prstGeom prst="rect">
                      <a:avLst/>
                    </a:prstGeom>
                  </pic:spPr>
                </pic:pic>
              </a:graphicData>
            </a:graphic>
          </wp:inline>
        </w:drawing>
      </w:r>
      <w:r>
        <w:rPr>
          <w:rFonts w:hint="eastAsia" w:ascii="&quot;Times New Roman&quot;" w:hAnsi="&quot;Times New Roman&quot;" w:eastAsia="&quot;Times New Roman&quot;"/>
          <w:noProof/>
          <w:sz w:val="26"/>
        </w:rPr>
        <w:t>式中的</w:t>
      </w:r>
      <w:r>
        <w:drawing>
          <wp:inline distT="0" distB="0" distL="0" distR="0">
            <wp:extent cx="190500" cy="333375"/>
            <wp:effectExtent l="0" t="0" r="0" b="0"/>
            <wp:docPr id="33" name="" descr=""/>
            <wp:cNvGraphicFramePr>
              <a:graphicFrameLocks noChangeAspect="true"/>
            </wp:cNvGraphicFramePr>
            <a:graphic>
              <a:graphicData uri="http://schemas.openxmlformats.org/drawingml/2006/picture">
                <pic:pic>
                  <pic:nvPicPr>
                    <pic:cNvPr id="34" name=""/>
                    <pic:cNvPicPr/>
                  </pic:nvPicPr>
                  <pic:blipFill>
                    <a:blip r:embed="rId19"/>
                    <a:stretch>
                      <a:fillRect/>
                    </a:stretch>
                  </pic:blipFill>
                  <pic:spPr>
                    <a:xfrm>
                      <a:off x="0" y="0"/>
                      <a:ext cx="285750" cy="333375"/>
                    </a:xfrm>
                    <a:prstGeom prst="rect">
                      <a:avLst/>
                    </a:prstGeom>
                  </pic:spPr>
                </pic:pic>
              </a:graphicData>
            </a:graphic>
          </wp:inline>
        </w:drawing>
      </w:r>
      <w:r>
        <w:rPr>
          <w:rFonts w:hint="eastAsia" w:ascii="&quot;Times New Roman&quot;" w:hAnsi="&quot;Times New Roman&quot;" w:eastAsia="&quot;Times New Roman&quot;"/>
          <w:noProof/>
          <w:sz w:val="26"/>
        </w:rPr>
        <w:t>有什么物理意义？</w:t>
      </w:r>
    </w:p>
    <w:p>
      <w:pPr>
        <w:spacing w:line="240" w:lineRule="auto"/>
        <w:jc w:val="both"/>
      </w:pPr>
      <w:r>
        <w:rPr>
          <w:rFonts w:hint="eastAsia" w:ascii="&quot;Times New Roman&quot;" w:hAnsi="&quot;Times New Roman&quot;" w:eastAsia="&quot;Times New Roman&quot;"/>
          <w:noProof/>
          <w:sz w:val="26"/>
        </w:rPr>
        <w:t>答：是线性叠加态处于</w:t>
      </w:r>
      <w:r>
        <w:drawing>
          <wp:inline distT="0" distB="0" distL="0" distR="0">
            <wp:extent cx="371475" cy="304800"/>
            <wp:effectExtent l="0" t="0" r="0" b="0"/>
            <wp:docPr id="35" name="" descr=""/>
            <wp:cNvGraphicFramePr>
              <a:graphicFrameLocks noChangeAspect="true"/>
            </wp:cNvGraphicFramePr>
            <a:graphic>
              <a:graphicData uri="http://schemas.openxmlformats.org/drawingml/2006/picture">
                <pic:pic>
                  <pic:nvPicPr>
                    <pic:cNvPr id="36" name=""/>
                    <pic:cNvPicPr/>
                  </pic:nvPicPr>
                  <pic:blipFill>
                    <a:blip r:embed="rId20"/>
                    <a:stretch>
                      <a:fillRect/>
                    </a:stretch>
                  </pic:blipFill>
                  <pic:spPr>
                    <a:xfrm>
                      <a:off x="0" y="0"/>
                      <a:ext cx="523875" cy="304800"/>
                    </a:xfrm>
                    <a:prstGeom prst="rect">
                      <a:avLst/>
                    </a:prstGeom>
                  </pic:spPr>
                </pic:pic>
              </a:graphicData>
            </a:graphic>
          </wp:inline>
        </w:drawing>
      </w:r>
      <w:r>
        <w:rPr>
          <w:rFonts w:hint="eastAsia" w:ascii="&quot;Times New Roman&quot;" w:hAnsi="&quot;Times New Roman&quot;" w:eastAsia="&quot;Times New Roman&quot;"/>
          <w:noProof/>
          <w:sz w:val="26"/>
        </w:rPr>
        <w:t>态的概率</w:t>
      </w:r>
    </w:p>
    <w:p>
      <w:pPr>
        <w:spacing w:line="240" w:lineRule="auto"/>
        <w:jc w:val="both"/>
      </w:pPr>
      <w:r>
        <w:rPr>
          <w:rFonts w:hint="eastAsia" w:ascii="&quot;Times New Roman&quot;" w:hAnsi="&quot;Times New Roman&quot;" w:eastAsia="&quot;Times New Roman&quot;"/>
          <w:noProof/>
          <w:sz w:val="26"/>
        </w:rPr>
        <w:t>四</w:t>
      </w:r>
    </w:p>
    <w:p>
      <w:pPr>
        <w:spacing w:line="240" w:lineRule="auto"/>
        <w:jc w:val="both"/>
      </w:pPr>
      <w:r>
        <w:rPr>
          <w:rFonts w:hint="eastAsia" w:ascii="&quot;Times New Roman&quot;" w:hAnsi="&quot;Times New Roman&quot;" w:eastAsia="&quot;Times New Roman&quot;"/>
          <w:noProof/>
          <w:sz w:val="26"/>
        </w:rPr>
        <w:t>6氢原子电子的径向分布几率有什么规律性？</w:t>
      </w:r>
    </w:p>
    <w:p>
      <w:pPr>
        <w:spacing w:line="240" w:lineRule="auto"/>
        <w:jc w:val="both"/>
      </w:pPr>
      <w:r>
        <w:rPr>
          <w:rFonts w:hint="eastAsia" w:ascii="&quot;Times New Roman&quot;" w:hAnsi="&quot;Times New Roman&quot;" w:eastAsia="&quot;Times New Roman&quot;"/>
          <w:noProof/>
          <w:sz w:val="26"/>
        </w:rPr>
        <w:t>答：径向分布几率是指核外电子出现在半径为r和r+dr这两个球面之间这一夹层空间范围内的几率</w:t>
      </w:r>
      <w:r>
        <w:drawing>
          <wp:inline distT="0" distB="0" distL="0" distR="0">
            <wp:extent cx="200025" cy="180975"/>
            <wp:effectExtent l="0" t="0" r="0" b="0"/>
            <wp:docPr id="37" name="" descr=""/>
            <wp:cNvGraphicFramePr>
              <a:graphicFrameLocks noChangeAspect="true"/>
            </wp:cNvGraphicFramePr>
            <a:graphic>
              <a:graphicData uri="http://schemas.openxmlformats.org/drawingml/2006/picture">
                <pic:pic>
                  <pic:nvPicPr>
                    <pic:cNvPr id="38" name=""/>
                    <pic:cNvPicPr/>
                  </pic:nvPicPr>
                  <pic:blipFill>
                    <a:blip r:embed="rId21"/>
                    <a:stretch>
                      <a:fillRect/>
                    </a:stretch>
                  </pic:blipFill>
                  <pic:spPr>
                    <a:xfrm>
                      <a:off x="0" y="0"/>
                      <a:ext cx="200025" cy="180975"/>
                    </a:xfrm>
                    <a:prstGeom prst="rect">
                      <a:avLst/>
                    </a:prstGeom>
                  </pic:spPr>
                </pic:pic>
              </a:graphicData>
            </a:graphic>
          </wp:inline>
        </w:drawing>
      </w:r>
      <w:r>
        <w:rPr>
          <w:rFonts w:hint="eastAsia" w:ascii="&quot;Times New Roman&quot;" w:hAnsi="&quot;Times New Roman&quot;" w:eastAsia="&quot;Times New Roman&quot;"/>
          <w:noProof/>
          <w:sz w:val="26"/>
        </w:rPr>
        <w:t>(r)dr,且有：</w:t>
      </w:r>
    </w:p>
    <w:p>
      <w:pPr>
        <w:spacing w:line="240" w:lineRule="auto"/>
        <w:jc w:val="both"/>
      </w:pPr>
      <w:r>
        <w:rPr>
          <w:rFonts w:hint="eastAsia" w:ascii="&quot;Times New Roman&quot;" w:hAnsi="&quot;Times New Roman&quot;" w:eastAsia="&quot;Times New Roman&quot;"/>
          <w:noProof/>
          <w:sz w:val="26"/>
        </w:rPr>
        <w:t>                    </w:t>
      </w:r>
      <w:r>
        <w:drawing>
          <wp:inline distT="0" distB="0" distL="0" distR="0">
            <wp:extent cx="200025" cy="180975"/>
            <wp:effectExtent l="0" t="0" r="0" b="0"/>
            <wp:docPr id="39" name="" descr=""/>
            <wp:cNvGraphicFramePr>
              <a:graphicFrameLocks noChangeAspect="true"/>
            </wp:cNvGraphicFramePr>
            <a:graphic>
              <a:graphicData uri="http://schemas.openxmlformats.org/drawingml/2006/picture">
                <pic:pic>
                  <pic:nvPicPr>
                    <pic:cNvPr id="40" name=""/>
                    <pic:cNvPicPr/>
                  </pic:nvPicPr>
                  <pic:blipFill>
                    <a:blip r:embed="rId22"/>
                    <a:stretch>
                      <a:fillRect/>
                    </a:stretch>
                  </pic:blipFill>
                  <pic:spPr>
                    <a:xfrm>
                      <a:off x="0" y="0"/>
                      <a:ext cx="200025" cy="180975"/>
                    </a:xfrm>
                    <a:prstGeom prst="rect">
                      <a:avLst/>
                    </a:prstGeom>
                  </pic:spPr>
                </pic:pic>
              </a:graphicData>
            </a:graphic>
          </wp:inline>
        </w:drawing>
      </w:r>
      <w:r>
        <w:rPr>
          <w:rFonts w:hint="eastAsia" w:ascii="&quot;Times New Roman&quot;" w:hAnsi="&quot;Times New Roman&quot;" w:eastAsia="&quot;Times New Roman&quot;"/>
          <w:noProof/>
          <w:sz w:val="26"/>
        </w:rPr>
        <w:t>(r)dr=</w:t>
      </w:r>
      <w:r>
        <w:drawing>
          <wp:inline distT="0" distB="0" distL="0" distR="0">
            <wp:extent cx="666750" cy="180975"/>
            <wp:effectExtent l="0" t="0" r="0" b="0"/>
            <wp:docPr id="41" name="" descr=""/>
            <wp:cNvGraphicFramePr>
              <a:graphicFrameLocks noChangeAspect="true"/>
            </wp:cNvGraphicFramePr>
            <a:graphic>
              <a:graphicData uri="http://schemas.openxmlformats.org/drawingml/2006/picture">
                <pic:pic>
                  <pic:nvPicPr>
                    <pic:cNvPr id="42" name=""/>
                    <pic:cNvPicPr/>
                  </pic:nvPicPr>
                  <pic:blipFill>
                    <a:blip r:embed="rId23"/>
                    <a:stretch>
                      <a:fillRect/>
                    </a:stretch>
                  </pic:blipFill>
                  <pic:spPr>
                    <a:xfrm>
                      <a:off x="0" y="0"/>
                      <a:ext cx="666750" cy="180975"/>
                    </a:xfrm>
                    <a:prstGeom prst="rect">
                      <a:avLst/>
                    </a:prstGeom>
                  </pic:spPr>
                </pic:pic>
              </a:graphicData>
            </a:graphic>
          </wp:inline>
        </w:drawing>
      </w:r>
      <w:r>
        <w:rPr>
          <w:rFonts w:hint="eastAsia" w:ascii="&quot;Times New Roman&quot;" w:hAnsi="&quot;Times New Roman&quot;" w:eastAsia="&quot;Times New Roman&quot;"/>
          <w:noProof/>
          <w:sz w:val="26"/>
        </w:rPr>
        <w:t>dr</w:t>
      </w:r>
    </w:p>
    <w:p>
      <w:pPr>
        <w:spacing w:line="240" w:lineRule="auto"/>
        <w:jc w:val="both"/>
      </w:pPr>
      <w:r>
        <w:rPr>
          <w:rFonts w:hint="eastAsia" w:ascii="&quot;Times New Roman&quot;" w:hAnsi="&quot;Times New Roman&quot;" w:eastAsia="&quot;Times New Roman&quot;"/>
          <w:noProof/>
          <w:sz w:val="26"/>
        </w:rPr>
        <w:t>可见</w:t>
      </w:r>
      <w:r>
        <w:drawing>
          <wp:inline distT="0" distB="0" distL="0" distR="0">
            <wp:extent cx="200025" cy="180975"/>
            <wp:effectExtent l="0" t="0" r="0" b="0"/>
            <wp:docPr id="43" name="" descr=""/>
            <wp:cNvGraphicFramePr>
              <a:graphicFrameLocks noChangeAspect="true"/>
            </wp:cNvGraphicFramePr>
            <a:graphic>
              <a:graphicData uri="http://schemas.openxmlformats.org/drawingml/2006/picture">
                <pic:pic>
                  <pic:nvPicPr>
                    <pic:cNvPr id="44" name=""/>
                    <pic:cNvPicPr/>
                  </pic:nvPicPr>
                  <pic:blipFill>
                    <a:blip r:embed="rId24"/>
                    <a:stretch>
                      <a:fillRect/>
                    </a:stretch>
                  </pic:blipFill>
                  <pic:spPr>
                    <a:xfrm>
                      <a:off x="0" y="0"/>
                      <a:ext cx="200025" cy="180975"/>
                    </a:xfrm>
                    <a:prstGeom prst="rect">
                      <a:avLst/>
                    </a:prstGeom>
                  </pic:spPr>
                </pic:pic>
              </a:graphicData>
            </a:graphic>
          </wp:inline>
        </w:drawing>
      </w:r>
      <w:r>
        <w:rPr>
          <w:rFonts w:hint="eastAsia" w:ascii="&quot;Times New Roman&quot;" w:hAnsi="&quot;Times New Roman&quot;" w:eastAsia="&quot;Times New Roman&quot;"/>
          <w:noProof/>
          <w:sz w:val="26"/>
        </w:rPr>
        <w:t>(r)dr与</w:t>
      </w:r>
      <w:r>
        <w:drawing>
          <wp:inline distT="0" distB="0" distL="0" distR="0">
            <wp:extent cx="247650" cy="180975"/>
            <wp:effectExtent l="0" t="0" r="0" b="0"/>
            <wp:docPr id="45" name="" descr=""/>
            <wp:cNvGraphicFramePr>
              <a:graphicFrameLocks noChangeAspect="true"/>
            </wp:cNvGraphicFramePr>
            <a:graphic>
              <a:graphicData uri="http://schemas.openxmlformats.org/drawingml/2006/picture">
                <pic:pic>
                  <pic:nvPicPr>
                    <pic:cNvPr id="46" name=""/>
                    <pic:cNvPicPr/>
                  </pic:nvPicPr>
                  <pic:blipFill>
                    <a:blip r:embed="rId25"/>
                    <a:stretch>
                      <a:fillRect/>
                    </a:stretch>
                  </pic:blipFill>
                  <pic:spPr>
                    <a:xfrm>
                      <a:off x="0" y="0"/>
                      <a:ext cx="247650" cy="180975"/>
                    </a:xfrm>
                    <a:prstGeom prst="rect">
                      <a:avLst/>
                    </a:prstGeom>
                  </pic:spPr>
                </pic:pic>
              </a:graphicData>
            </a:graphic>
          </wp:inline>
        </w:drawing>
      </w:r>
      <w:r>
        <w:rPr>
          <w:rFonts w:hint="eastAsia" w:ascii="&quot;Times New Roman&quot;" w:hAnsi="&quot;Times New Roman&quot;" w:eastAsia="&quot;Times New Roman&quot;"/>
          <w:noProof/>
          <w:sz w:val="26"/>
        </w:rPr>
        <w:t>无关，与量子数m无关，与n,l,有关。</w:t>
      </w:r>
    </w:p>
    <w:p>
      <w:pPr>
        <w:spacing w:line="240" w:lineRule="auto"/>
        <w:jc w:val="both"/>
      </w:pPr>
      <w:r>
        <w:rPr>
          <w:rFonts w:hint="eastAsia" w:ascii="&quot;Times New Roman&quot;" w:hAnsi="&quot;Times New Roman&quot;" w:eastAsia="&quot;Times New Roman&quot;"/>
          <w:noProof/>
          <w:sz w:val="26"/>
        </w:rPr>
        <w:t>氢原子核外电子出现几率最大的区域在某个</w:t>
      </w:r>
      <w:r>
        <w:drawing>
          <wp:inline distT="0" distB="0" distL="0" distR="0">
            <wp:extent cx="390525" cy="285750"/>
            <wp:effectExtent l="0" t="0" r="0" b="0"/>
            <wp:docPr id="47" name="" descr=""/>
            <wp:cNvGraphicFramePr>
              <a:graphicFrameLocks noChangeAspect="true"/>
            </wp:cNvGraphicFramePr>
            <a:graphic>
              <a:graphicData uri="http://schemas.openxmlformats.org/drawingml/2006/picture">
                <pic:pic>
                  <pic:nvPicPr>
                    <pic:cNvPr id="48" name=""/>
                    <pic:cNvPicPr/>
                  </pic:nvPicPr>
                  <pic:blipFill>
                    <a:blip r:embed="rId26"/>
                    <a:stretch>
                      <a:fillRect/>
                    </a:stretch>
                  </pic:blipFill>
                  <pic:spPr>
                    <a:xfrm>
                      <a:off x="0" y="0"/>
                      <a:ext cx="571500" cy="285750"/>
                    </a:xfrm>
                    <a:prstGeom prst="rect">
                      <a:avLst/>
                    </a:prstGeom>
                  </pic:spPr>
                </pic:pic>
              </a:graphicData>
            </a:graphic>
          </wp:inline>
        </w:drawing>
      </w:r>
      <w:r>
        <w:rPr>
          <w:rFonts w:hint="eastAsia" w:ascii="&quot;Times New Roman&quot;" w:hAnsi="&quot;Times New Roman&quot;" w:eastAsia="&quot;Times New Roman&quot;"/>
          <w:noProof/>
          <w:sz w:val="26"/>
        </w:rPr>
        <w:t>附近的两个球面之间</w:t>
      </w:r>
    </w:p>
    <w:p>
      <w:pPr>
        <w:spacing w:line="240" w:lineRule="auto"/>
        <w:jc w:val="both"/>
      </w:pPr>
      <w:r>
        <w:rPr>
          <w:rFonts w:hint="eastAsia" w:ascii="&quot;Times New Roman&quot;" w:hAnsi="&quot;Times New Roman&quot;" w:eastAsia="&quot;Times New Roman&quot;"/>
          <w:noProof/>
          <w:sz w:val="26"/>
        </w:rPr>
        <w:t>7波尔人为地规定氢原子只在r=</w:t>
      </w:r>
      <w:r>
        <w:drawing>
          <wp:inline distT="0" distB="0" distL="0" distR="0">
            <wp:extent cx="323850" cy="247650"/>
            <wp:effectExtent l="0" t="0" r="0" b="0"/>
            <wp:docPr id="49" name="" descr=""/>
            <wp:cNvGraphicFramePr>
              <a:graphicFrameLocks noChangeAspect="true"/>
            </wp:cNvGraphicFramePr>
            <a:graphic>
              <a:graphicData uri="http://schemas.openxmlformats.org/drawingml/2006/picture">
                <pic:pic>
                  <pic:nvPicPr>
                    <pic:cNvPr id="50" name=""/>
                    <pic:cNvPicPr/>
                  </pic:nvPicPr>
                  <pic:blipFill>
                    <a:blip r:embed="rId27"/>
                    <a:stretch>
                      <a:fillRect/>
                    </a:stretch>
                  </pic:blipFill>
                  <pic:spPr>
                    <a:xfrm>
                      <a:off x="0" y="0"/>
                      <a:ext cx="323850" cy="247650"/>
                    </a:xfrm>
                    <a:prstGeom prst="rect">
                      <a:avLst/>
                    </a:prstGeom>
                  </pic:spPr>
                </pic:pic>
              </a:graphicData>
            </a:graphic>
          </wp:inline>
        </w:drawing>
      </w:r>
      <w:r>
        <w:rPr>
          <w:rFonts w:hint="eastAsia" w:ascii="&quot;Times New Roman&quot;" w:hAnsi="&quot;Times New Roman&quot;" w:eastAsia="&quot;Times New Roman&quot;"/>
          <w:noProof/>
          <w:sz w:val="26"/>
        </w:rPr>
        <w:t>的轨道上运动，正确吗？</w:t>
      </w:r>
    </w:p>
    <w:p>
      <w:pPr>
        <w:spacing w:line="240" w:lineRule="auto"/>
        <w:jc w:val="both"/>
      </w:pPr>
      <w:r>
        <w:rPr>
          <w:rFonts w:hint="eastAsia" w:ascii="&quot;Times New Roman&quot;" w:hAnsi="&quot;Times New Roman&quot;" w:eastAsia="&quot;Times New Roman&quot;"/>
          <w:noProof/>
          <w:sz w:val="26"/>
        </w:rPr>
        <w:t>答：不对，首先，氢原子核外电子的位置是不确定的，并不分布在特定的轨道上，满足一定的分布几率，而玻尔人为地规定了轨道；其次，氢原子核外电子径向分布几率最大值与n、l有关，而玻尔规定的轨道只与n有关，轨道半径经常不与径向几率最大值对应的半径相等。。</w:t>
      </w:r>
    </w:p>
    <w:p>
      <w:pPr>
        <w:spacing w:line="240" w:lineRule="auto"/>
        <w:jc w:val="both"/>
      </w:pPr>
      <w:r>
        <w:rPr>
          <w:rFonts w:hint="eastAsia" w:ascii="&quot;Times New Roman&quot;" w:hAnsi="&quot;Times New Roman&quot;" w:eastAsia="&quot;Times New Roman&quot;"/>
          <w:noProof/>
          <w:sz w:val="26"/>
        </w:rPr>
        <w:t>8氢原子电子的角分布几率有什么规律性？</w:t>
      </w:r>
    </w:p>
    <w:p>
      <w:pPr>
        <w:spacing w:line="240" w:lineRule="auto"/>
        <w:jc w:val="both"/>
      </w:pPr>
      <w:r>
        <w:rPr>
          <w:rFonts w:hint="eastAsia" w:ascii="&quot;Times New Roman&quot;" w:hAnsi="&quot;Times New Roman&quot;" w:eastAsia="&quot;Times New Roman&quot;"/>
          <w:noProof/>
          <w:sz w:val="26"/>
        </w:rPr>
        <w:t>答：角分布几率是指电子出现在</w:t>
      </w:r>
      <w:r>
        <w:drawing>
          <wp:inline distT="0" distB="0" distL="0" distR="0">
            <wp:extent cx="628650" cy="180975"/>
            <wp:effectExtent l="0" t="0" r="0" b="0"/>
            <wp:docPr id="51" name="" descr=""/>
            <wp:cNvGraphicFramePr>
              <a:graphicFrameLocks noChangeAspect="true"/>
            </wp:cNvGraphicFramePr>
            <a:graphic>
              <a:graphicData uri="http://schemas.openxmlformats.org/drawingml/2006/picture">
                <pic:pic>
                  <pic:nvPicPr>
                    <pic:cNvPr id="52" name=""/>
                    <pic:cNvPicPr/>
                  </pic:nvPicPr>
                  <pic:blipFill>
                    <a:blip r:embed="rId28"/>
                    <a:stretch>
                      <a:fillRect/>
                    </a:stretch>
                  </pic:blipFill>
                  <pic:spPr>
                    <a:xfrm>
                      <a:off x="0" y="0"/>
                      <a:ext cx="628650" cy="180975"/>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704850" cy="180975"/>
            <wp:effectExtent l="0" t="0" r="0" b="0"/>
            <wp:docPr id="53" name="" descr=""/>
            <wp:cNvGraphicFramePr>
              <a:graphicFrameLocks noChangeAspect="true"/>
            </wp:cNvGraphicFramePr>
            <a:graphic>
              <a:graphicData uri="http://schemas.openxmlformats.org/drawingml/2006/picture">
                <pic:pic>
                  <pic:nvPicPr>
                    <pic:cNvPr id="54" name=""/>
                    <pic:cNvPicPr/>
                  </pic:nvPicPr>
                  <pic:blipFill>
                    <a:blip r:embed="rId29"/>
                    <a:stretch>
                      <a:fillRect/>
                    </a:stretch>
                  </pic:blipFill>
                  <pic:spPr>
                    <a:xfrm>
                      <a:off x="0" y="0"/>
                      <a:ext cx="704850" cy="180975"/>
                    </a:xfrm>
                    <a:prstGeom prst="rect">
                      <a:avLst/>
                    </a:prstGeom>
                  </pic:spPr>
                </pic:pic>
              </a:graphicData>
            </a:graphic>
          </wp:inline>
        </w:drawing>
      </w:r>
      <w:r>
        <w:rPr>
          <w:rFonts w:hint="eastAsia" w:ascii="&quot;Times New Roman&quot;" w:hAnsi="&quot;Times New Roman&quot;" w:eastAsia="&quot;Times New Roman&quot;"/>
          <w:noProof/>
          <w:sz w:val="26"/>
        </w:rPr>
        <w:t>这一立体角内的几率</w:t>
      </w:r>
      <w:r>
        <w:drawing>
          <wp:inline distT="0" distB="0" distL="0" distR="0">
            <wp:extent cx="228600" cy="180975"/>
            <wp:effectExtent l="0" t="0" r="0" b="0"/>
            <wp:docPr id="55" name="" descr=""/>
            <wp:cNvGraphicFramePr>
              <a:graphicFrameLocks noChangeAspect="true"/>
            </wp:cNvGraphicFramePr>
            <a:graphic>
              <a:graphicData uri="http://schemas.openxmlformats.org/drawingml/2006/picture">
                <pic:pic>
                  <pic:nvPicPr>
                    <pic:cNvPr id="56" name=""/>
                    <pic:cNvPicPr/>
                  </pic:nvPicPr>
                  <pic:blipFill>
                    <a:blip r:embed="rId30"/>
                    <a:stretch>
                      <a:fillRect/>
                    </a:stretch>
                  </pic:blipFill>
                  <pic:spPr>
                    <a:xfrm>
                      <a:off x="0" y="0"/>
                      <a:ext cx="228600" cy="180975"/>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247650" cy="180975"/>
            <wp:effectExtent l="0" t="0" r="0" b="0"/>
            <wp:docPr id="57" name="" descr=""/>
            <wp:cNvGraphicFramePr>
              <a:graphicFrameLocks noChangeAspect="true"/>
            </wp:cNvGraphicFramePr>
            <a:graphic>
              <a:graphicData uri="http://schemas.openxmlformats.org/drawingml/2006/picture">
                <pic:pic>
                  <pic:nvPicPr>
                    <pic:cNvPr id="58" name=""/>
                    <pic:cNvPicPr/>
                  </pic:nvPicPr>
                  <pic:blipFill>
                    <a:blip r:embed="rId31"/>
                    <a:stretch>
                      <a:fillRect/>
                    </a:stretch>
                  </pic:blipFill>
                  <pic:spPr>
                    <a:xfrm>
                      <a:off x="0" y="0"/>
                      <a:ext cx="247650" cy="180975"/>
                    </a:xfrm>
                    <a:prstGeom prst="rect">
                      <a:avLst/>
                    </a:prstGeom>
                  </pic:spPr>
                </pic:pic>
              </a:graphicData>
            </a:graphic>
          </wp:inline>
        </w:drawing>
      </w:r>
      <w:r>
        <w:rPr>
          <w:rFonts w:hint="eastAsia" w:ascii="&quot;Times New Roman&quot;" w:hAnsi="&quot;Times New Roman&quot;" w:eastAsia="&quot;Times New Roman&quot;"/>
          <w:noProof/>
          <w:sz w:val="26"/>
        </w:rPr>
        <w:t>)d</w:t>
      </w:r>
      <w:r>
        <w:drawing>
          <wp:inline distT="0" distB="0" distL="0" distR="0">
            <wp:extent cx="104775" cy="180975"/>
            <wp:effectExtent l="0" t="0" r="0" b="0"/>
            <wp:docPr id="59" name="" descr=""/>
            <wp:cNvGraphicFramePr>
              <a:graphicFrameLocks noChangeAspect="true"/>
            </wp:cNvGraphicFramePr>
            <a:graphic>
              <a:graphicData uri="http://schemas.openxmlformats.org/drawingml/2006/picture">
                <pic:pic>
                  <pic:nvPicPr>
                    <pic:cNvPr id="60" name=""/>
                    <pic:cNvPicPr/>
                  </pic:nvPicPr>
                  <pic:blipFill>
                    <a:blip r:embed="rId32"/>
                    <a:stretch>
                      <a:fillRect/>
                    </a:stretch>
                  </pic:blipFill>
                  <pic:spPr>
                    <a:xfrm>
                      <a:off x="0" y="0"/>
                      <a:ext cx="104775" cy="180975"/>
                    </a:xfrm>
                    <a:prstGeom prst="rect">
                      <a:avLst/>
                    </a:prstGeom>
                  </pic:spPr>
                </pic:pic>
              </a:graphicData>
            </a:graphic>
          </wp:inline>
        </w:drawing>
      </w:r>
      <w:r>
        <w:rPr>
          <w:rFonts w:hint="eastAsia" w:ascii="&quot;Times New Roman&quot;" w:hAnsi="&quot;Times New Roman&quot;" w:eastAsia="&quot;Times New Roman&quot;"/>
          <w:noProof/>
          <w:sz w:val="26"/>
        </w:rPr>
        <w:t>. 且有：</w:t>
      </w:r>
    </w:p>
    <w:p>
      <w:pPr>
        <w:spacing w:line="240" w:lineRule="auto"/>
        <w:jc w:val="both"/>
      </w:pPr>
      <w:r>
        <w:rPr>
          <w:rFonts w:hint="eastAsia" w:ascii="&quot;Times New Roman&quot;" w:hAnsi="&quot;Times New Roman&quot;" w:eastAsia="&quot;Times New Roman&quot;"/>
          <w:noProof/>
          <w:sz w:val="26"/>
        </w:rPr>
        <w:t>               </w:t>
      </w:r>
      <w:r>
        <w:drawing>
          <wp:inline distT="0" distB="0" distL="0" distR="0">
            <wp:extent cx="228600" cy="180975"/>
            <wp:effectExtent l="0" t="0" r="0" b="0"/>
            <wp:docPr id="61" name="" descr=""/>
            <wp:cNvGraphicFramePr>
              <a:graphicFrameLocks noChangeAspect="true"/>
            </wp:cNvGraphicFramePr>
            <a:graphic>
              <a:graphicData uri="http://schemas.openxmlformats.org/drawingml/2006/picture">
                <pic:pic>
                  <pic:nvPicPr>
                    <pic:cNvPr id="62" name=""/>
                    <pic:cNvPicPr/>
                  </pic:nvPicPr>
                  <pic:blipFill>
                    <a:blip r:embed="rId33"/>
                    <a:stretch>
                      <a:fillRect/>
                    </a:stretch>
                  </pic:blipFill>
                  <pic:spPr>
                    <a:xfrm>
                      <a:off x="0" y="0"/>
                      <a:ext cx="228600" cy="180975"/>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247650" cy="180975"/>
            <wp:effectExtent l="0" t="0" r="0" b="0"/>
            <wp:docPr id="63" name="" descr=""/>
            <wp:cNvGraphicFramePr>
              <a:graphicFrameLocks noChangeAspect="true"/>
            </wp:cNvGraphicFramePr>
            <a:graphic>
              <a:graphicData uri="http://schemas.openxmlformats.org/drawingml/2006/picture">
                <pic:pic>
                  <pic:nvPicPr>
                    <pic:cNvPr id="64" name=""/>
                    <pic:cNvPicPr/>
                  </pic:nvPicPr>
                  <pic:blipFill>
                    <a:blip r:embed="rId34"/>
                    <a:stretch>
                      <a:fillRect/>
                    </a:stretch>
                  </pic:blipFill>
                  <pic:spPr>
                    <a:xfrm>
                      <a:off x="0" y="0"/>
                      <a:ext cx="247650" cy="180975"/>
                    </a:xfrm>
                    <a:prstGeom prst="rect">
                      <a:avLst/>
                    </a:prstGeom>
                  </pic:spPr>
                </pic:pic>
              </a:graphicData>
            </a:graphic>
          </wp:inline>
        </w:drawing>
      </w:r>
      <w:r>
        <w:rPr>
          <w:rFonts w:hint="eastAsia" w:ascii="&quot;Times New Roman&quot;" w:hAnsi="&quot;Times New Roman&quot;" w:eastAsia="&quot;Times New Roman&quot;"/>
          <w:noProof/>
          <w:sz w:val="26"/>
        </w:rPr>
        <w:t>)d</w:t>
      </w:r>
      <w:r>
        <w:drawing>
          <wp:inline distT="0" distB="0" distL="0" distR="0">
            <wp:extent cx="104775" cy="180975"/>
            <wp:effectExtent l="0" t="0" r="0" b="0"/>
            <wp:docPr id="65" name="" descr=""/>
            <wp:cNvGraphicFramePr>
              <a:graphicFrameLocks noChangeAspect="true"/>
            </wp:cNvGraphicFramePr>
            <a:graphic>
              <a:graphicData uri="http://schemas.openxmlformats.org/drawingml/2006/picture">
                <pic:pic>
                  <pic:nvPicPr>
                    <pic:cNvPr id="66" name=""/>
                    <pic:cNvPicPr/>
                  </pic:nvPicPr>
                  <pic:blipFill>
                    <a:blip r:embed="rId35"/>
                    <a:stretch>
                      <a:fillRect/>
                    </a:stretch>
                  </pic:blipFill>
                  <pic:spPr>
                    <a:xfrm>
                      <a:off x="0" y="0"/>
                      <a:ext cx="104775" cy="180975"/>
                    </a:xfrm>
                    <a:prstGeom prst="rect">
                      <a:avLst/>
                    </a:prstGeom>
                  </pic:spPr>
                </pic:pic>
              </a:graphicData>
            </a:graphic>
          </wp:inline>
        </w:drawing>
      </w:r>
      <w:r>
        <w:rPr>
          <w:rFonts w:hint="eastAsia" w:ascii="&quot;Times New Roman&quot;" w:hAnsi="&quot;Times New Roman&quot;" w:eastAsia="&quot;Times New Roman&quot;"/>
          <w:noProof/>
          <w:sz w:val="26"/>
        </w:rPr>
        <w:t>=</w:t>
      </w:r>
      <w:r>
        <w:drawing>
          <wp:inline distT="0" distB="0" distL="0" distR="0">
            <wp:extent cx="981075" cy="257175"/>
            <wp:effectExtent l="0" t="0" r="0" b="0"/>
            <wp:docPr id="67" name="" descr=""/>
            <wp:cNvGraphicFramePr>
              <a:graphicFrameLocks noChangeAspect="true"/>
            </wp:cNvGraphicFramePr>
            <a:graphic>
              <a:graphicData uri="http://schemas.openxmlformats.org/drawingml/2006/picture">
                <pic:pic>
                  <pic:nvPicPr>
                    <pic:cNvPr id="68" name=""/>
                    <pic:cNvPicPr/>
                  </pic:nvPicPr>
                  <pic:blipFill>
                    <a:blip r:embed="rId36"/>
                    <a:stretch>
                      <a:fillRect/>
                    </a:stretch>
                  </pic:blipFill>
                  <pic:spPr>
                    <a:xfrm>
                      <a:off x="0" y="0"/>
                      <a:ext cx="981075" cy="257175"/>
                    </a:xfrm>
                    <a:prstGeom prst="rect">
                      <a:avLst/>
                    </a:prstGeom>
                  </pic:spPr>
                </pic:pic>
              </a:graphicData>
            </a:graphic>
          </wp:inline>
        </w:drawing>
      </w:r>
    </w:p>
    <w:p>
      <w:pPr>
        <w:spacing w:line="240" w:lineRule="auto"/>
        <w:jc w:val="both"/>
      </w:pPr>
      <w:r>
        <w:rPr>
          <w:rFonts w:hint="eastAsia" w:ascii="&quot;Times New Roman&quot;" w:hAnsi="&quot;Times New Roman&quot;" w:eastAsia="&quot;Times New Roman&quot;"/>
          <w:noProof/>
          <w:sz w:val="26"/>
        </w:rPr>
        <w:t>可见角分布几率与</w:t>
      </w:r>
      <w:r>
        <w:drawing>
          <wp:inline distT="0" distB="0" distL="0" distR="0">
            <wp:extent cx="104775" cy="180975"/>
            <wp:effectExtent l="0" t="0" r="0" b="0"/>
            <wp:docPr id="69" name="" descr=""/>
            <wp:cNvGraphicFramePr>
              <a:graphicFrameLocks noChangeAspect="true"/>
            </wp:cNvGraphicFramePr>
            <a:graphic>
              <a:graphicData uri="http://schemas.openxmlformats.org/drawingml/2006/picture">
                <pic:pic>
                  <pic:nvPicPr>
                    <pic:cNvPr id="70" name=""/>
                    <pic:cNvPicPr/>
                  </pic:nvPicPr>
                  <pic:blipFill>
                    <a:blip r:embed="rId37"/>
                    <a:stretch>
                      <a:fillRect/>
                    </a:stretch>
                  </pic:blipFill>
                  <pic:spPr>
                    <a:xfrm>
                      <a:off x="0" y="0"/>
                      <a:ext cx="104775" cy="180975"/>
                    </a:xfrm>
                    <a:prstGeom prst="rect">
                      <a:avLst/>
                    </a:prstGeom>
                  </pic:spPr>
                </pic:pic>
              </a:graphicData>
            </a:graphic>
          </wp:inline>
        </w:drawing>
      </w:r>
      <w:r>
        <w:rPr>
          <w:rFonts w:hint="eastAsia" w:ascii="&quot;Times New Roman&quot;" w:hAnsi="&quot;Times New Roman&quot;" w:eastAsia="&quot;Times New Roman&quot;"/>
          <w:noProof/>
          <w:sz w:val="26"/>
        </w:rPr>
        <w:t>无关，只与</w:t>
      </w:r>
      <w:r>
        <w:drawing>
          <wp:inline distT="0" distB="0" distL="0" distR="0">
            <wp:extent cx="85725" cy="180975"/>
            <wp:effectExtent l="0" t="0" r="0" b="0"/>
            <wp:docPr id="71" name="" descr=""/>
            <wp:cNvGraphicFramePr>
              <a:graphicFrameLocks noChangeAspect="true"/>
            </wp:cNvGraphicFramePr>
            <a:graphic>
              <a:graphicData uri="http://schemas.openxmlformats.org/drawingml/2006/picture">
                <pic:pic>
                  <pic:nvPicPr>
                    <pic:cNvPr id="72" name=""/>
                    <pic:cNvPicPr/>
                  </pic:nvPicPr>
                  <pic:blipFill>
                    <a:blip r:embed="rId38"/>
                    <a:stretch>
                      <a:fillRect/>
                    </a:stretch>
                  </pic:blipFill>
                  <pic:spPr>
                    <a:xfrm>
                      <a:off x="0" y="0"/>
                      <a:ext cx="85725" cy="180975"/>
                    </a:xfrm>
                    <a:prstGeom prst="rect">
                      <a:avLst/>
                    </a:prstGeom>
                  </pic:spPr>
                </pic:pic>
              </a:graphicData>
            </a:graphic>
          </wp:inline>
        </w:drawing>
      </w:r>
      <w:r>
        <w:rPr>
          <w:rFonts w:hint="eastAsia" w:ascii="&quot;Times New Roman&quot;" w:hAnsi="&quot;Times New Roman&quot;" w:eastAsia="&quot;Times New Roman&quot;"/>
          <w:noProof/>
          <w:sz w:val="26"/>
        </w:rPr>
        <w:t>有关，对z轴具有旋转对称性</w:t>
      </w:r>
    </w:p>
    <w:p>
      <w:pPr>
        <w:spacing w:line="240" w:lineRule="auto"/>
        <w:jc w:val="both"/>
      </w:pPr>
      <w:r>
        <w:rPr>
          <w:rFonts w:hint="eastAsia" w:ascii="&quot;Times New Roman&quot;" w:hAnsi="&quot;Times New Roman&quot;" w:eastAsia="&quot;Times New Roman&quot;"/>
          <w:noProof/>
          <w:sz w:val="26"/>
        </w:rPr>
        <w:t>六</w:t>
      </w:r>
    </w:p>
    <w:p>
      <w:pPr>
        <w:spacing w:line="240" w:lineRule="auto"/>
        <w:jc w:val="both"/>
      </w:pPr>
      <w:r>
        <w:rPr>
          <w:rFonts w:hint="eastAsia"/>
          <w:noProof/>
        </w:rPr>
        <w:t>3.电子自旋角动量的量子数和</w:t>
      </w:r>
      <w:r>
        <w:drawing>
          <wp:inline distT="0" distB="0" distL="0" distR="0">
            <wp:extent cx="152400" cy="400050"/>
            <wp:effectExtent l="0" t="0" r="0" b="0"/>
            <wp:docPr id="73" name="" descr=""/>
            <wp:cNvGraphicFramePr>
              <a:graphicFrameLocks noChangeAspect="true"/>
            </wp:cNvGraphicFramePr>
            <a:graphic>
              <a:graphicData uri="http://schemas.openxmlformats.org/drawingml/2006/picture">
                <pic:pic>
                  <pic:nvPicPr>
                    <pic:cNvPr id="74" name=""/>
                    <pic:cNvPicPr/>
                  </pic:nvPicPr>
                  <pic:blipFill>
                    <a:blip r:embed="rId39"/>
                    <a:stretch>
                      <a:fillRect/>
                    </a:stretch>
                  </pic:blipFill>
                  <pic:spPr>
                    <a:xfrm>
                      <a:off x="0" y="0"/>
                      <a:ext cx="304800" cy="400050"/>
                    </a:xfrm>
                    <a:prstGeom prst="rect">
                      <a:avLst/>
                    </a:prstGeom>
                  </pic:spPr>
                </pic:pic>
              </a:graphicData>
            </a:graphic>
          </wp:inline>
        </w:drawing>
      </w:r>
      <w:r>
        <w:rPr>
          <w:rFonts w:hint="eastAsia"/>
          <w:noProof/>
        </w:rPr>
        <w:t>的量子数的量子化取值是怎么来的？</w:t>
      </w:r>
    </w:p>
    <w:p>
      <w:pPr>
        <w:spacing w:line="240" w:lineRule="auto"/>
        <w:jc w:val="both"/>
      </w:pPr>
      <w:r>
        <w:rPr>
          <w:rFonts w:hint="eastAsia"/>
          <w:noProof/>
        </w:rPr>
        <w:t>答：电子具有“自旋”是电子本身固有的属性，电子具有与自旋磁矩相对应的自旋角动量S，S在空间任意方向z的投影</w:t>
      </w:r>
      <w:r>
        <w:drawing>
          <wp:inline distT="0" distB="0" distL="0" distR="0">
            <wp:extent cx="152400" cy="400050"/>
            <wp:effectExtent l="0" t="0" r="0" b="0"/>
            <wp:docPr id="75" name="" descr=""/>
            <wp:cNvGraphicFramePr>
              <a:graphicFrameLocks noChangeAspect="true"/>
            </wp:cNvGraphicFramePr>
            <a:graphic>
              <a:graphicData uri="http://schemas.openxmlformats.org/drawingml/2006/picture">
                <pic:pic>
                  <pic:nvPicPr>
                    <pic:cNvPr id="76" name=""/>
                    <pic:cNvPicPr/>
                  </pic:nvPicPr>
                  <pic:blipFill>
                    <a:blip r:embed="rId40"/>
                    <a:stretch>
                      <a:fillRect/>
                    </a:stretch>
                  </pic:blipFill>
                  <pic:spPr>
                    <a:xfrm>
                      <a:off x="0" y="0"/>
                      <a:ext cx="304800" cy="400050"/>
                    </a:xfrm>
                    <a:prstGeom prst="rect">
                      <a:avLst/>
                    </a:prstGeom>
                  </pic:spPr>
                </pic:pic>
              </a:graphicData>
            </a:graphic>
          </wp:inline>
        </w:drawing>
      </w:r>
      <w:r>
        <w:rPr>
          <w:rFonts w:hint="eastAsia"/>
          <w:noProof/>
        </w:rPr>
        <w:t>只有两个值，表明有两种自旋状态。</w:t>
      </w:r>
    </w:p>
    <w:p>
      <w:pPr>
        <w:spacing w:line="240" w:lineRule="auto"/>
        <w:jc w:val="both"/>
      </w:pPr>
      <w:r>
        <w:rPr>
          <w:rFonts w:hint="eastAsia"/>
          <w:noProof/>
        </w:rPr>
        <w:t>5.计入自旋以后，原子中电子的波函数要用哪几个量子数表征？电子能级</w:t>
      </w:r>
      <w:r>
        <w:drawing>
          <wp:inline distT="0" distB="0" distL="0" distR="0">
            <wp:extent cx="161925" cy="381000"/>
            <wp:effectExtent l="0" t="0" r="0" b="0"/>
            <wp:docPr id="77" name="" descr=""/>
            <wp:cNvGraphicFramePr>
              <a:graphicFrameLocks noChangeAspect="true"/>
            </wp:cNvGraphicFramePr>
            <a:graphic>
              <a:graphicData uri="http://schemas.openxmlformats.org/drawingml/2006/picture">
                <pic:pic>
                  <pic:nvPicPr>
                    <pic:cNvPr id="78" name=""/>
                    <pic:cNvPicPr/>
                  </pic:nvPicPr>
                  <pic:blipFill>
                    <a:blip r:embed="rId41"/>
                    <a:stretch>
                      <a:fillRect/>
                    </a:stretch>
                  </pic:blipFill>
                  <pic:spPr>
                    <a:xfrm>
                      <a:off x="0" y="0"/>
                      <a:ext cx="323850" cy="381000"/>
                    </a:xfrm>
                    <a:prstGeom prst="rect">
                      <a:avLst/>
                    </a:prstGeom>
                  </pic:spPr>
                </pic:pic>
              </a:graphicData>
            </a:graphic>
          </wp:inline>
        </w:drawing>
      </w:r>
      <w:r>
        <w:rPr>
          <w:rFonts w:hint="eastAsia"/>
          <w:noProof/>
        </w:rPr>
        <w:t>的简并度因此而有变化吗？</w:t>
      </w:r>
    </w:p>
    <w:p>
      <w:pPr>
        <w:spacing w:line="240" w:lineRule="auto"/>
        <w:jc w:val="both"/>
      </w:pPr>
      <w:r>
        <w:rPr>
          <w:rFonts w:hint="eastAsia"/>
          <w:noProof/>
        </w:rPr>
        <w:t>答：计入自旋之后，原子波函数要用四个量子数n,l,m,</w:t>
      </w:r>
      <w:r>
        <w:drawing>
          <wp:inline distT="0" distB="0" distL="0" distR="0">
            <wp:extent cx="171450" cy="381000"/>
            <wp:effectExtent l="0" t="0" r="0" b="0"/>
            <wp:docPr id="79" name="" descr=""/>
            <wp:cNvGraphicFramePr>
              <a:graphicFrameLocks noChangeAspect="true"/>
            </wp:cNvGraphicFramePr>
            <a:graphic>
              <a:graphicData uri="http://schemas.openxmlformats.org/drawingml/2006/picture">
                <pic:pic>
                  <pic:nvPicPr>
                    <pic:cNvPr id="80" name=""/>
                    <pic:cNvPicPr/>
                  </pic:nvPicPr>
                  <pic:blipFill>
                    <a:blip r:embed="rId42"/>
                    <a:stretch>
                      <a:fillRect/>
                    </a:stretch>
                  </pic:blipFill>
                  <pic:spPr>
                    <a:xfrm>
                      <a:off x="0" y="0"/>
                      <a:ext cx="342900" cy="381000"/>
                    </a:xfrm>
                    <a:prstGeom prst="rect">
                      <a:avLst/>
                    </a:prstGeom>
                  </pic:spPr>
                </pic:pic>
              </a:graphicData>
            </a:graphic>
          </wp:inline>
        </w:drawing>
      </w:r>
      <w:r>
        <w:rPr>
          <w:rFonts w:hint="eastAsia"/>
          <w:noProof/>
        </w:rPr>
        <w:t>表征。</w:t>
      </w:r>
      <w:r>
        <w:drawing>
          <wp:inline distT="0" distB="0" distL="0" distR="0">
            <wp:extent cx="161925" cy="381000"/>
            <wp:effectExtent l="0" t="0" r="0" b="0"/>
            <wp:docPr id="81" name="" descr=""/>
            <wp:cNvGraphicFramePr>
              <a:graphicFrameLocks noChangeAspect="true"/>
            </wp:cNvGraphicFramePr>
            <a:graphic>
              <a:graphicData uri="http://schemas.openxmlformats.org/drawingml/2006/picture">
                <pic:pic>
                  <pic:nvPicPr>
                    <pic:cNvPr id="82" name=""/>
                    <pic:cNvPicPr/>
                  </pic:nvPicPr>
                  <pic:blipFill>
                    <a:blip r:embed="rId43"/>
                    <a:stretch>
                      <a:fillRect/>
                    </a:stretch>
                  </pic:blipFill>
                  <pic:spPr>
                    <a:xfrm>
                      <a:off x="0" y="0"/>
                      <a:ext cx="323850" cy="381000"/>
                    </a:xfrm>
                    <a:prstGeom prst="rect">
                      <a:avLst/>
                    </a:prstGeom>
                  </pic:spPr>
                </pic:pic>
              </a:graphicData>
            </a:graphic>
          </wp:inline>
        </w:drawing>
      </w:r>
      <w:r>
        <w:rPr>
          <w:rFonts w:hint="eastAsia"/>
          <w:noProof/>
        </w:rPr>
        <w:t>的简并度由</w:t>
      </w:r>
      <w:r>
        <w:drawing>
          <wp:inline distT="0" distB="0" distL="0" distR="0">
            <wp:extent cx="638175" cy="361950"/>
            <wp:effectExtent l="0" t="0" r="0" b="0"/>
            <wp:docPr id="83" name="" descr=""/>
            <wp:cNvGraphicFramePr>
              <a:graphicFrameLocks noChangeAspect="true"/>
            </wp:cNvGraphicFramePr>
            <a:graphic>
              <a:graphicData uri="http://schemas.openxmlformats.org/drawingml/2006/picture">
                <pic:pic>
                  <pic:nvPicPr>
                    <pic:cNvPr id="84" name=""/>
                    <pic:cNvPicPr/>
                  </pic:nvPicPr>
                  <pic:blipFill>
                    <a:blip r:embed="rId44"/>
                    <a:stretch>
                      <a:fillRect/>
                    </a:stretch>
                  </pic:blipFill>
                  <pic:spPr>
                    <a:xfrm>
                      <a:off x="0" y="0"/>
                      <a:ext cx="1276350" cy="361950"/>
                    </a:xfrm>
                    <a:prstGeom prst="rect">
                      <a:avLst/>
                    </a:prstGeom>
                  </pic:spPr>
                </pic:pic>
              </a:graphicData>
            </a:graphic>
          </wp:inline>
        </w:drawing>
      </w:r>
      <w:r>
        <w:rPr>
          <w:rFonts w:hint="eastAsia"/>
          <w:noProof/>
        </w:rPr>
        <w:t>。</w:t>
      </w:r>
    </w:p>
    <w:p>
      <w:pPr>
        <w:spacing w:line="240" w:lineRule="auto"/>
        <w:jc w:val="both"/>
      </w:pPr>
      <w:r>
        <w:rPr>
          <w:rFonts w:hint="eastAsia"/>
          <w:noProof/>
        </w:rPr>
        <w:t>9.已知多电子原子中，电子的能级用</w:t>
      </w:r>
      <w:r>
        <w:drawing>
          <wp:inline distT="0" distB="0" distL="0" distR="0">
            <wp:extent cx="190500" cy="381000"/>
            <wp:effectExtent l="0" t="0" r="0" b="0"/>
            <wp:docPr id="85" name="" descr=""/>
            <wp:cNvGraphicFramePr>
              <a:graphicFrameLocks noChangeAspect="true"/>
            </wp:cNvGraphicFramePr>
            <a:graphic>
              <a:graphicData uri="http://schemas.openxmlformats.org/drawingml/2006/picture">
                <pic:pic>
                  <pic:nvPicPr>
                    <pic:cNvPr id="86" name=""/>
                    <pic:cNvPicPr/>
                  </pic:nvPicPr>
                  <pic:blipFill>
                    <a:blip r:embed="rId45"/>
                    <a:stretch>
                      <a:fillRect/>
                    </a:stretch>
                  </pic:blipFill>
                  <pic:spPr>
                    <a:xfrm>
                      <a:off x="0" y="0"/>
                      <a:ext cx="381000" cy="381000"/>
                    </a:xfrm>
                    <a:prstGeom prst="rect">
                      <a:avLst/>
                    </a:prstGeom>
                  </pic:spPr>
                </pic:pic>
              </a:graphicData>
            </a:graphic>
          </wp:inline>
        </w:drawing>
      </w:r>
      <w:r>
        <w:rPr>
          <w:rFonts w:hint="eastAsia"/>
          <w:noProof/>
        </w:rPr>
        <w:t>表示，该原子的Z个电子是怎样在各个</w:t>
      </w:r>
      <w:r>
        <w:drawing>
          <wp:inline distT="0" distB="0" distL="0" distR="0">
            <wp:extent cx="190500" cy="381000"/>
            <wp:effectExtent l="0" t="0" r="0" b="0"/>
            <wp:docPr id="87" name="" descr=""/>
            <wp:cNvGraphicFramePr>
              <a:graphicFrameLocks noChangeAspect="true"/>
            </wp:cNvGraphicFramePr>
            <a:graphic>
              <a:graphicData uri="http://schemas.openxmlformats.org/drawingml/2006/picture">
                <pic:pic>
                  <pic:nvPicPr>
                    <pic:cNvPr id="88" name=""/>
                    <pic:cNvPicPr/>
                  </pic:nvPicPr>
                  <pic:blipFill>
                    <a:blip r:embed="rId46"/>
                    <a:stretch>
                      <a:fillRect/>
                    </a:stretch>
                  </pic:blipFill>
                  <pic:spPr>
                    <a:xfrm>
                      <a:off x="0" y="0"/>
                      <a:ext cx="381000" cy="381000"/>
                    </a:xfrm>
                    <a:prstGeom prst="rect">
                      <a:avLst/>
                    </a:prstGeom>
                  </pic:spPr>
                </pic:pic>
              </a:graphicData>
            </a:graphic>
          </wp:inline>
        </w:drawing>
      </w:r>
      <w:r>
        <w:rPr>
          <w:rFonts w:hint="eastAsia"/>
          <w:noProof/>
        </w:rPr>
        <w:t>能级上排列的？</w:t>
      </w:r>
    </w:p>
    <w:p>
      <w:pPr>
        <w:spacing w:line="240" w:lineRule="auto"/>
        <w:jc w:val="both"/>
      </w:pPr>
      <w:r>
        <w:rPr>
          <w:rFonts w:hint="eastAsia"/>
          <w:noProof/>
        </w:rPr>
        <w:t>答：原子中的电子从低能级到高能级的顺序排列在各</w:t>
      </w:r>
      <w:r>
        <w:drawing>
          <wp:inline distT="0" distB="0" distL="0" distR="0">
            <wp:extent cx="190500" cy="381000"/>
            <wp:effectExtent l="0" t="0" r="0" b="0"/>
            <wp:docPr id="89" name="" descr=""/>
            <wp:cNvGraphicFramePr>
              <a:graphicFrameLocks noChangeAspect="true"/>
            </wp:cNvGraphicFramePr>
            <a:graphic>
              <a:graphicData uri="http://schemas.openxmlformats.org/drawingml/2006/picture">
                <pic:pic>
                  <pic:nvPicPr>
                    <pic:cNvPr id="90" name=""/>
                    <pic:cNvPicPr/>
                  </pic:nvPicPr>
                  <pic:blipFill>
                    <a:blip r:embed="rId47"/>
                    <a:stretch>
                      <a:fillRect/>
                    </a:stretch>
                  </pic:blipFill>
                  <pic:spPr>
                    <a:xfrm>
                      <a:off x="0" y="0"/>
                      <a:ext cx="381000" cy="381000"/>
                    </a:xfrm>
                    <a:prstGeom prst="rect">
                      <a:avLst/>
                    </a:prstGeom>
                  </pic:spPr>
                </pic:pic>
              </a:graphicData>
            </a:graphic>
          </wp:inline>
        </w:drawing>
      </w:r>
      <w:r>
        <w:rPr>
          <w:rFonts w:hint="eastAsia"/>
          <w:noProof/>
        </w:rPr>
        <w:t>能级上，从下到上，从最低级开始，一个能级填充满了以后，再按顺序填充它的上一个能级，知道该原子的Z个电子填充完为</w:t>
      </w:r>
    </w:p>
    <w:p>
      <w:pPr>
        <w:spacing w:line="240" w:lineRule="auto"/>
        <w:jc w:val="both"/>
      </w:pPr>
      <w:r>
        <w:rPr>
          <w:rFonts w:hint="eastAsia" w:ascii="&quot;Times New Roman&quot;" w:hAnsi="&quot;Times New Roman&quot;" w:eastAsia="&quot;Times New Roman&quot;"/>
          <w:noProof/>
          <w:sz w:val="26"/>
        </w:rPr>
        <w:t>止，这样填充电子使原子的总能量最小，因而是最稳定的状态</w:t>
      </w:r>
    </w:p>
    <w:p>
      <w:pPr>
        <w:spacing w:line="240" w:lineRule="auto"/>
        <w:jc w:val="both"/>
      </w:pPr>
      <w:r>
        <w:rPr>
          <w:rFonts w:hint="eastAsia" w:ascii="&quot;Times New Roman&quot;" w:hAnsi="&quot;Times New Roman&quot;" w:eastAsia="&quot;Times New Roman&quot;"/>
          <w:noProof/>
          <w:sz w:val="26"/>
        </w:rPr>
        <w:t>十三</w:t>
      </w:r>
    </w:p>
    <w:p>
      <w:pPr>
        <w:spacing w:line="240" w:lineRule="auto"/>
        <w:jc w:val="both"/>
      </w:pPr>
      <w:r>
        <w:rPr>
          <w:rFonts w:hint="eastAsia" w:ascii="&quot;Times New Roman&quot;" w:hAnsi="&quot;Times New Roman&quot;" w:eastAsia="&quot;Times New Roman&quot;"/>
          <w:noProof/>
          <w:sz w:val="26"/>
        </w:rPr>
        <w:t>3、熵的统计物理意义是什么？</w:t>
      </w:r>
    </w:p>
    <w:p>
      <w:pPr>
        <w:spacing w:line="240" w:lineRule="auto"/>
        <w:jc w:val="both"/>
      </w:pPr>
      <w:r>
        <w:rPr>
          <w:rFonts w:hint="eastAsia" w:ascii="&quot;Times New Roman&quot;" w:hAnsi="&quot;Times New Roman&quot;" w:eastAsia="&quot;Times New Roman&quot;"/>
          <w:noProof/>
          <w:sz w:val="26"/>
        </w:rPr>
        <w:t>答：熵是热力学概率的函数，统计物理中,把熵定义为：</w:t>
      </w:r>
      <w:r>
        <w:drawing>
          <wp:inline distT="0" distB="0" distL="0" distR="0">
            <wp:extent cx="609600" cy="323850"/>
            <wp:effectExtent l="0" t="0" r="0" b="0"/>
            <wp:docPr id="91" name="" descr=""/>
            <wp:cNvGraphicFramePr>
              <a:graphicFrameLocks noChangeAspect="true"/>
            </wp:cNvGraphicFramePr>
            <a:graphic>
              <a:graphicData uri="http://schemas.openxmlformats.org/drawingml/2006/picture">
                <pic:pic>
                  <pic:nvPicPr>
                    <pic:cNvPr id="92" name=""/>
                    <pic:cNvPicPr/>
                  </pic:nvPicPr>
                  <pic:blipFill>
                    <a:blip r:embed="rId48"/>
                    <a:stretch>
                      <a:fillRect/>
                    </a:stretch>
                  </pic:blipFill>
                  <pic:spPr>
                    <a:xfrm>
                      <a:off x="0" y="0"/>
                      <a:ext cx="1219200" cy="323850"/>
                    </a:xfrm>
                    <a:prstGeom prst="rect">
                      <a:avLst/>
                    </a:prstGeom>
                  </pic:spPr>
                </pic:pic>
              </a:graphicData>
            </a:graphic>
          </wp:inline>
        </w:drawing>
      </w:r>
      <w:r>
        <w:rPr>
          <w:rFonts w:hint="eastAsia" w:ascii="&quot;Times New Roman&quot;" w:hAnsi="&quot;Times New Roman&quot;" w:eastAsia="&quot;Times New Roman&quot;"/>
          <w:noProof/>
          <w:sz w:val="26"/>
        </w:rPr>
        <w:t>，k为玻尔兹曼常数，W为热力学概念。这个公式明确地对热力学第二定律进行统计解释：在孤立系统中，熵的增加对应于分子运动状态的热力学概率趋向最大值。</w:t>
      </w:r>
    </w:p>
    <w:sectPr>
      <w:pgSz w:w="11906" w:h="16838"/>
      <w:pgMar w:top="1440" w:right="1800" w:bottom="1440" w:left="1800" w:header="851" w:footer="992" w:gutter="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media/document_image_rId3.gif" Type="http://schemas.openxmlformats.org/officeDocument/2006/relationships/image" Id="rId3"/>
    <Relationship Target="media/document_image_rId4.gif" Type="http://schemas.openxmlformats.org/officeDocument/2006/relationships/image" Id="rId4"/>
    <Relationship Target="media/document_image_rId5.gif" Type="http://schemas.openxmlformats.org/officeDocument/2006/relationships/image" Id="rId5"/>
    <Relationship Target="media/document_image_rId6.gif" Type="http://schemas.openxmlformats.org/officeDocument/2006/relationships/image" Id="rId6"/>
    <Relationship Target="media/document_image_rId7.gif" Type="http://schemas.openxmlformats.org/officeDocument/2006/relationships/image" Id="rId7"/>
    <Relationship Target="media/document_image_rId8.gif" Type="http://schemas.openxmlformats.org/officeDocument/2006/relationships/image" Id="rId8"/>
    <Relationship Target="media/document_image_rId9.gif" Type="http://schemas.openxmlformats.org/officeDocument/2006/relationships/image" Id="rId9"/>
    <Relationship Target="media/document_image_rId10.gif" Type="http://schemas.openxmlformats.org/officeDocument/2006/relationships/image" Id="rId10"/>
    <Relationship Target="media/document_image_rId11.gif" Type="http://schemas.openxmlformats.org/officeDocument/2006/relationships/image" Id="rId11"/>
    <Relationship Target="media/document_image_rId12.gif" Type="http://schemas.openxmlformats.org/officeDocument/2006/relationships/image" Id="rId12"/>
    <Relationship Target="media/document_image_rId13.gif" Type="http://schemas.openxmlformats.org/officeDocument/2006/relationships/image" Id="rId13"/>
    <Relationship Target="media/document_image_rId14.gif" Type="http://schemas.openxmlformats.org/officeDocument/2006/relationships/image" Id="rId14"/>
    <Relationship Target="media/document_image_rId15.gif" Type="http://schemas.openxmlformats.org/officeDocument/2006/relationships/image" Id="rId15"/>
    <Relationship Target="media/document_image_rId16.gif" Type="http://schemas.openxmlformats.org/officeDocument/2006/relationships/image" Id="rId16"/>
    <Relationship Target="media/document_image_rId17.gif" Type="http://schemas.openxmlformats.org/officeDocument/2006/relationships/image" Id="rId17"/>
    <Relationship Target="media/document_image_rId18.gif" Type="http://schemas.openxmlformats.org/officeDocument/2006/relationships/image" Id="rId18"/>
    <Relationship Target="media/document_image_rId19.gif" Type="http://schemas.openxmlformats.org/officeDocument/2006/relationships/image" Id="rId19"/>
    <Relationship Target="media/document_image_rId20.gif" Type="http://schemas.openxmlformats.org/officeDocument/2006/relationships/image" Id="rId20"/>
    <Relationship Target="media/document_image_rId21.png" Type="http://schemas.openxmlformats.org/officeDocument/2006/relationships/image" Id="rId21"/>
    <Relationship Target="media/document_image_rId22.png" Type="http://schemas.openxmlformats.org/officeDocument/2006/relationships/image" Id="rId22"/>
    <Relationship Target="media/document_image_rId23.png" Type="http://schemas.openxmlformats.org/officeDocument/2006/relationships/image" Id="rId23"/>
    <Relationship Target="media/document_image_rId24.png" Type="http://schemas.openxmlformats.org/officeDocument/2006/relationships/image" Id="rId24"/>
    <Relationship Target="media/document_image_rId25.png" Type="http://schemas.openxmlformats.org/officeDocument/2006/relationships/image" Id="rId25"/>
    <Relationship Target="media/document_image_rId26.gif" Type="http://schemas.openxmlformats.org/officeDocument/2006/relationships/image" Id="rId26"/>
    <Relationship Target="media/document_image_rId27.png" Type="http://schemas.openxmlformats.org/officeDocument/2006/relationships/image" Id="rId27"/>
    <Relationship Target="media/document_image_rId28.png" Type="http://schemas.openxmlformats.org/officeDocument/2006/relationships/image" Id="rId28"/>
    <Relationship Target="media/document_image_rId29.png" Type="http://schemas.openxmlformats.org/officeDocument/2006/relationships/image" Id="rId29"/>
    <Relationship Target="media/document_image_rId30.png" Type="http://schemas.openxmlformats.org/officeDocument/2006/relationships/image" Id="rId30"/>
    <Relationship Target="media/document_image_rId31.png" Type="http://schemas.openxmlformats.org/officeDocument/2006/relationships/image" Id="rId31"/>
    <Relationship Target="media/document_image_rId32.png" Type="http://schemas.openxmlformats.org/officeDocument/2006/relationships/image" Id="rId32"/>
    <Relationship Target="media/document_image_rId33.png" Type="http://schemas.openxmlformats.org/officeDocument/2006/relationships/image" Id="rId33"/>
    <Relationship Target="media/document_image_rId34.png" Type="http://schemas.openxmlformats.org/officeDocument/2006/relationships/image" Id="rId34"/>
    <Relationship Target="media/document_image_rId35.png" Type="http://schemas.openxmlformats.org/officeDocument/2006/relationships/image" Id="rId35"/>
    <Relationship Target="media/document_image_rId36.png" Type="http://schemas.openxmlformats.org/officeDocument/2006/relationships/image" Id="rId36"/>
    <Relationship Target="media/document_image_rId37.png" Type="http://schemas.openxmlformats.org/officeDocument/2006/relationships/image" Id="rId37"/>
    <Relationship Target="media/document_image_rId38.png" Type="http://schemas.openxmlformats.org/officeDocument/2006/relationships/image" Id="rId38"/>
    <Relationship Target="media/document_image_rId39.png" Type="http://schemas.openxmlformats.org/officeDocument/2006/relationships/image" Id="rId39"/>
    <Relationship Target="media/document_image_rId40.png" Type="http://schemas.openxmlformats.org/officeDocument/2006/relationships/image" Id="rId40"/>
    <Relationship Target="media/document_image_rId41.png" Type="http://schemas.openxmlformats.org/officeDocument/2006/relationships/image" Id="rId41"/>
    <Relationship Target="media/document_image_rId42.png" Type="http://schemas.openxmlformats.org/officeDocument/2006/relationships/image" Id="rId42"/>
    <Relationship Target="media/document_image_rId43.png" Type="http://schemas.openxmlformats.org/officeDocument/2006/relationships/image" Id="rId43"/>
    <Relationship Target="media/document_image_rId44.png" Type="http://schemas.openxmlformats.org/officeDocument/2006/relationships/image" Id="rId44"/>
    <Relationship Target="media/document_image_rId45.png" Type="http://schemas.openxmlformats.org/officeDocument/2006/relationships/image" Id="rId45"/>
    <Relationship Target="media/document_image_rId46.png" Type="http://schemas.openxmlformats.org/officeDocument/2006/relationships/image" Id="rId46"/>
    <Relationship Target="media/document_image_rId47.png" Type="http://schemas.openxmlformats.org/officeDocument/2006/relationships/image" Id="rId47"/>
    <Relationship Target="media/document_image_rId48.png" Type="http://schemas.openxmlformats.org/officeDocument/2006/relationships/image" Id="rId48"/>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